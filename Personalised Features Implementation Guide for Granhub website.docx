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C4F739">
      <w:pPr>
        <w:pStyle w:val="2"/>
        <w:rPr>
          <w:rFonts w:hint="default" w:ascii="Times New Roman" w:hAnsi="Times New Roman" w:cs="Times New Roman"/>
          <w:color w:val="auto"/>
          <w:sz w:val="36"/>
          <w:szCs w:val="36"/>
        </w:rPr>
      </w:pPr>
      <w:r>
        <w:rPr>
          <w:rFonts w:hint="default" w:ascii="Times New Roman" w:hAnsi="Times New Roman" w:cs="Times New Roman"/>
          <w:color w:val="auto"/>
          <w:sz w:val="36"/>
          <w:szCs w:val="36"/>
        </w:rPr>
        <w:t>Step-by-Step Guide to Implementing Personalised Features on Granhub.co.uk</w:t>
      </w:r>
    </w:p>
    <w:p w14:paraId="3406DCDA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1. Create User Accounts &amp;</w:t>
      </w:r>
      <w:bookmarkStart w:id="0" w:name="_GoBack"/>
      <w:bookmarkEnd w:id="0"/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Profiles</w:t>
      </w:r>
    </w:p>
    <w:p w14:paraId="44C66F17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Why it helps: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- Allows users to save preferences, past orders, and addresses for a faster checkout experience.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- Increases returning visitors as they feel a connection with the platform.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How to implement: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Step 1: Install a user authentication system (if using WordPress, use WooCommerce or MemberPress; for custom sites, use Firebase Authentication or Auth0).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Step 2: Add a ‘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Sign Up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’ and ‘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Login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’ button on the homepage.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Step 3: Store user details securely in a database (MySQL or MongoDB).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Step 4: Display a ‘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Welcome back, [User’s Name]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’ message when they return.</w:t>
      </w:r>
    </w:p>
    <w:p w14:paraId="52BDC8A0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2. Personalised Product Recommendations</w:t>
      </w:r>
    </w:p>
    <w:p w14:paraId="62DC9320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Why it helps: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- Encourages customers to explore new items based on past behaviour.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- Increases sales by suggesting relevant products.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How to implement: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Step 1: Install a recommendation engine (such as Google’s Recommendations AI or Algolia Recommend).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Step 2: Set up product categories and tags for better filtering.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Step 3: Use customer browsing history and past purchases to display ‘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Recommended for You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’ products.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Step 4: Add a widget below product pages and checkout pages to display suggestions.</w:t>
      </w:r>
    </w:p>
    <w:p w14:paraId="034364C3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3. Special Discounts &amp; Offers for Users</w:t>
      </w:r>
    </w:p>
    <w:p w14:paraId="5632CB88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Why it helps: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- Boosts conversions by rewarding customers with special deals.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- Increases customer loyalty and repeat purchases.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How to implement: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Step 1: Install a discount plugin (WooCommerce Coupons for WordPress or custom-built promo code system).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Step 2: Set up user-specific discounts that trigger based on sign-up date, past purchases, or cart abandonment.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Step 3: Use an email marketing tool (Mailchimp, Klaviyo) to send discount codes.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Step 4: Display dynamic banners showing user-specific discounts.</w:t>
      </w:r>
    </w:p>
    <w:p w14:paraId="0B51536D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4. Personalised Email &amp; SMS Notifications</w:t>
      </w:r>
    </w:p>
    <w:p w14:paraId="1FCEA501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Why it helps: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- Keeps users engaged with timely updates.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- Increases conversions by reminding customers about deals and abandoned carts.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How to implement: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Step 1: Integrate an email automation platform (Mailchimp, Klaviyo, or Sendinblue).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Step 2: Enable automatic email triggers for abandoned carts, personalised offers, and order updates.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Step 3: Use an SMS gateway (Twilio) to send promotional text messages.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Step 4: Allow users to manage notification preferences in their account settings.</w:t>
      </w:r>
    </w:p>
    <w:p w14:paraId="6B303441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5. Location-Based Personalisation</w:t>
      </w:r>
    </w:p>
    <w:p w14:paraId="05939955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Why it helps: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- Improves user experience by showing delivery estimates based on their location.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- Increases trust by displaying relevant local pricing and availability.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How to implement: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Step 1: Use GeoIP tracking (MaxMind GeoIP2 or Google Maps API) to detect user location.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Step 2: Adjust product availability and estimated delivery time based on location.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Step 3: Show local promotions or special discounts for users in specific regions.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Step 4: Implement a location filter allowing users to change their region manually.</w:t>
      </w:r>
    </w:p>
    <w:p w14:paraId="2D0D35F2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6. Interactive Chatbots &amp; Customer Support</w:t>
      </w:r>
    </w:p>
    <w:p w14:paraId="3EF38248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Why it helps: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- Provides instant responses to customer queries.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- Reduces support workload while improving user satisfaction.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How to implement: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Step 1: Install a chatbot platform (Zendesk Chat, Intercom, or Drift).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Step 2: Train the chatbot with frequently asked questions and product recommendations.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Step 3: Enable live chat support during business hours for real-time assistance.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Step 4: Integrate chatbot with the user database for personalised responses.</w:t>
      </w:r>
    </w:p>
    <w:p w14:paraId="444D9377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7. Personalised Content Recommendations</w:t>
      </w:r>
    </w:p>
    <w:p w14:paraId="590353C4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Why it helps: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- Enhances user engagement by suggesting relevant blog posts or guides.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- Helps customers make informed purchasing decisions.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How to implement: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Step 1: Use a content recommendation tool (Jetpack for WordPress or custom AI recommendation API).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Step 2: Tag blog posts with categories that match product interests.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Step 3: Show suggested articles under product pages and in user dashboards.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Step 4: Create a ‘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Recommended for You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’ section on the homepage based on browsing history.</w:t>
      </w:r>
    </w:p>
    <w:p w14:paraId="2D1DE7B2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8. Personalised User Reviews &amp; Community Features</w:t>
      </w:r>
    </w:p>
    <w:p w14:paraId="54672EDE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Why it helps: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- Builds trust by showing user-generated content.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- Increases engagement by allowing users to share experiences.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How to implement: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Step 1: Enable user-generated reviews (Trustpilot, Yotpo, or WooCommerce Reviews).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Step 2: Allow users to upload photos and videos with their reviews.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Step 3: Feature top-rated testimonials on the homepage.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Step 4: Develop a community forum where customers can discuss their favourite products.</w:t>
      </w:r>
    </w:p>
    <w:p w14:paraId="2C20F05F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9. Mobile Personalisation &amp; Push Notifications</w:t>
      </w:r>
    </w:p>
    <w:p w14:paraId="1F21394C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Why it helps: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- Enhances the mobile shopping experience.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- Drives repeat visits through timely notifications.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How to implement: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Step 1: Develop a Progressive Web App (PWA) to enhance mobile usability.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Step 2: Use OneSignal or Firebase for push notifications.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Step 3: Send alerts for restocks, special discounts, and order updates.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Step 4: Allow users to opt in/out of push notifications through their profile settings.</w:t>
      </w:r>
    </w:p>
    <w:p w14:paraId="1FAE2F91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10. AI-Driven Search &amp; Navigation</w:t>
      </w:r>
    </w:p>
    <w:p w14:paraId="0E23DB38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Why it helps: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- Improves the search experience by predicting user intent.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- Makes finding products easier, reducing frustration.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How to implement: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Step 1: Use an AI-powered search tool (Algolia, Elasticsearch, or Searchanise for Shopify).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Step 2: Enable auto-suggestions based on popular and past searches.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Step 3: Implement category filters that remember user preferences.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Step 4: Show trending and frequently searched items dynamically.</w:t>
      </w:r>
    </w:p>
    <w:p w14:paraId="1AE77C06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Conclusion</w:t>
      </w:r>
    </w:p>
    <w:p w14:paraId="017A594C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By implementing these personalised features, Granhub.co.uk can enhance user experience, increase sales, and build long-term customer relationships. Personalisation creates a sense of connection, making customers more likely to return and recommend your site to others. This guide provides actionable steps for a website builder to follow, making the implementation process straightforward and efficient. Start by implementing small changes, such as personalised emails and product recommendations, and gradually expand to AI-driven personalisation and chatbots.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AFE3493"/>
    <w:rsid w:val="6B290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Sailwift Lyu</cp:lastModifiedBy>
  <dcterms:modified xsi:type="dcterms:W3CDTF">2025-02-06T00:20:17Z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2057-12.2.0.19805</vt:lpwstr>
  </property>
  <property fmtid="{D5CDD505-2E9C-101B-9397-08002B2CF9AE}" pid="3" name="ICV">
    <vt:lpwstr>11C1A7FC6DA84F8782D15265019B8538_13</vt:lpwstr>
  </property>
</Properties>
</file>