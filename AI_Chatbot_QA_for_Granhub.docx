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CB082">
      <w:pPr>
        <w:pStyle w:val="2"/>
        <w:rPr>
          <w:rFonts w:hint="default"/>
          <w:lang w:val="en-GB"/>
        </w:rPr>
      </w:pPr>
      <w:r>
        <w:t xml:space="preserve">Questions and Answers for AI Chatbot on </w:t>
      </w:r>
      <w:r>
        <w:rPr>
          <w:rFonts w:hint="default"/>
          <w:lang w:val="en-GB"/>
        </w:rPr>
        <w:t>Granhub</w:t>
      </w:r>
    </w:p>
    <w:p w14:paraId="5A23E4F4">
      <w:pPr>
        <w:pStyle w:val="3"/>
      </w:pPr>
      <w:r>
        <w:t>Registration and Account Management</w:t>
      </w:r>
    </w:p>
    <w:p w14:paraId="6232E324">
      <w:pPr>
        <w:pStyle w:val="4"/>
      </w:pPr>
      <w:r>
        <w:t>How do I create an account?</w:t>
      </w:r>
    </w:p>
    <w:p w14:paraId="167589C0">
      <w:r>
        <w:t>To create an account, click on the 'Sign Up' button at the top right corner of the homepage. Fill in your details and follow the instructions to complete the registration.</w:t>
      </w:r>
    </w:p>
    <w:p w14:paraId="78C5840A">
      <w:pPr>
        <w:pStyle w:val="4"/>
      </w:pPr>
      <w:r>
        <w:t>I forgot my password. How can I reset it?</w:t>
      </w:r>
    </w:p>
    <w:p w14:paraId="0EE3B99E">
      <w:r>
        <w:t>Click on the 'Forgot Password' link on the login page. Enter your registered email address, and we will send you instructions to reset your password.</w:t>
      </w:r>
    </w:p>
    <w:p w14:paraId="62F2627C">
      <w:pPr>
        <w:pStyle w:val="4"/>
      </w:pPr>
      <w:r>
        <w:t>How do I change my account details?</w:t>
      </w:r>
    </w:p>
    <w:p w14:paraId="07D28AFA">
      <w:r>
        <w:t>To change your account details, log in and go to 'My Account' from the menu. Here, you can update your personal information, email address, and password.</w:t>
      </w:r>
    </w:p>
    <w:p w14:paraId="773825A5">
      <w:pPr>
        <w:pStyle w:val="4"/>
      </w:pPr>
      <w:r>
        <w:t>How can I delete my account?</w:t>
      </w:r>
    </w:p>
    <w:p w14:paraId="7C0344F2">
      <w:r>
        <w:t>If you wish to delete your account, please contact our support team through the 'Contact Us' page, and we will assist you with the process.</w:t>
      </w:r>
    </w:p>
    <w:p w14:paraId="5BBE8097">
      <w:pPr>
        <w:pStyle w:val="3"/>
      </w:pPr>
      <w:r>
        <w:t>Navigation and Site Features</w:t>
      </w:r>
    </w:p>
    <w:p w14:paraId="05332CEC">
      <w:pPr>
        <w:pStyle w:val="4"/>
      </w:pPr>
      <w:r>
        <w:t>How do I navigate the forums?</w:t>
      </w:r>
    </w:p>
    <w:p w14:paraId="504F7A4B">
      <w:r>
        <w:t>To navigate the forums, click on the 'Forums' link in the main menu. You can browse through different topics or use the search bar to find specific discussions.</w:t>
      </w:r>
    </w:p>
    <w:p w14:paraId="0C9ED3BE">
      <w:pPr>
        <w:pStyle w:val="4"/>
      </w:pPr>
      <w:r>
        <w:t>Where can I find parenting advice?</w:t>
      </w:r>
    </w:p>
    <w:p w14:paraId="03700BD2">
      <w:r>
        <w:t>You can find parenting advice in the 'Advice' section of our website. Click on 'Advice' in the main menu to explore articles, tips, and expert opinions.</w:t>
      </w:r>
    </w:p>
    <w:p w14:paraId="064F2474">
      <w:pPr>
        <w:pStyle w:val="4"/>
      </w:pPr>
      <w:r>
        <w:t>How do I participate in a discussion?</w:t>
      </w:r>
    </w:p>
    <w:p w14:paraId="44ABD01E">
      <w:r>
        <w:t>To participate in a discussion, log in to your account, navigate to the forum of interest, and click on the thread you want to join. You can then type your response in the text box and click 'Post' to share your thoughts.</w:t>
      </w:r>
    </w:p>
    <w:p w14:paraId="70C05A73">
      <w:pPr>
        <w:pStyle w:val="4"/>
      </w:pPr>
      <w:r>
        <w:t>Can I create a new discussion thread?</w:t>
      </w:r>
    </w:p>
    <w:p w14:paraId="2BE08B33">
      <w:r>
        <w:t>Yes, you can create a new discussion thread by clicking on the 'New Thread' button in the relevant forum. Enter a title and your message, then click 'Post' to start the discussion.</w:t>
      </w:r>
    </w:p>
    <w:p w14:paraId="6D38B58E">
      <w:pPr>
        <w:pStyle w:val="3"/>
      </w:pPr>
      <w:r>
        <w:t>Community Guidelines and Safety</w:t>
      </w:r>
    </w:p>
    <w:p w14:paraId="13CEA68B">
      <w:pPr>
        <w:pStyle w:val="4"/>
      </w:pPr>
      <w:r>
        <w:t>What are the community guidelines?</w:t>
      </w:r>
    </w:p>
    <w:p w14:paraId="7D1E69BF">
      <w:r>
        <w:t>Our community guidelines ensure a respectful and supportive environment for all users. You can find them by clicking on the 'Community Guidelines' link at the bottom of the homepage.</w:t>
      </w:r>
    </w:p>
    <w:p w14:paraId="42E64A63">
      <w:pPr>
        <w:pStyle w:val="4"/>
      </w:pPr>
      <w:r>
        <w:t>How do I report inappropriate content?</w:t>
      </w:r>
    </w:p>
    <w:p w14:paraId="34C06AF9">
      <w:r>
        <w:t>To report inappropriate content, click on the 'Report' button next to the offending post. Provide a reason for the report, and our moderators will review it promptly.</w:t>
      </w:r>
    </w:p>
    <w:p w14:paraId="5A5F35A9">
      <w:pPr>
        <w:pStyle w:val="4"/>
      </w:pPr>
      <w:r>
        <w:t>What should I do if someone is bullying me online?</w:t>
      </w:r>
    </w:p>
    <w:p w14:paraId="0910A0A2">
      <w:r>
        <w:t>If you experience bullying, report the user and the offending content using the 'Report' button. You can also contact our support team directly for further assistance.</w:t>
      </w:r>
    </w:p>
    <w:p w14:paraId="06AB46DC">
      <w:pPr>
        <w:pStyle w:val="3"/>
      </w:pPr>
      <w:r>
        <w:t>Technical Issues</w:t>
      </w:r>
    </w:p>
    <w:p w14:paraId="53BD652B">
      <w:pPr>
        <w:pStyle w:val="4"/>
      </w:pPr>
      <w:r>
        <w:t>The website is not loading properly. What should I do?</w:t>
      </w:r>
    </w:p>
    <w:p w14:paraId="5706C722">
      <w:r>
        <w:t>If the website is not loading properly, try clearing your browser cache and cookies, or try accessing the site using a different browser. If the problem persists, please contact our support team.</w:t>
      </w:r>
    </w:p>
    <w:p w14:paraId="1892485A">
      <w:pPr>
        <w:pStyle w:val="4"/>
      </w:pPr>
      <w:r>
        <w:t>I am having trouble uploading an image. How can I fix this?</w:t>
      </w:r>
    </w:p>
    <w:p w14:paraId="57C5A068">
      <w:r>
        <w:t>Ensure that the image file is in a supported format (e.g., JPG, PNG) and does not exceed the maximum file size limit. If you still encounter issues, try using a different device or browser, or contact our support team.</w:t>
      </w:r>
    </w:p>
    <w:p w14:paraId="3A9A60D0">
      <w:pPr>
        <w:pStyle w:val="3"/>
      </w:pPr>
      <w:r>
        <w:t>Additional Features</w:t>
      </w:r>
    </w:p>
    <w:p w14:paraId="5D2E9BAA">
      <w:pPr>
        <w:pStyle w:val="4"/>
      </w:pPr>
      <w:r>
        <w:t>How can I subscribe to the newsletter?</w:t>
      </w:r>
    </w:p>
    <w:p w14:paraId="2A21CA2D">
      <w:r>
        <w:t>To subscribe to our newsletter, enter your email address in the subscription box located at the bottom of the homepage, and click 'Subscribe'.</w:t>
      </w:r>
    </w:p>
    <w:p w14:paraId="0E838560">
      <w:pPr>
        <w:pStyle w:val="4"/>
      </w:pPr>
      <w:r>
        <w:t>How do I access the members-only content?</w:t>
      </w:r>
    </w:p>
    <w:p w14:paraId="6C5C4CC8">
      <w:r>
        <w:t>Members-only content is available to registered users. Log in to your account to access exclusive articles, resources, and forums.</w:t>
      </w:r>
    </w:p>
    <w:p w14:paraId="1F1E6D79">
      <w:pPr>
        <w:pStyle w:val="4"/>
      </w:pPr>
      <w:r>
        <w:t>Can I personalise my forum profile?</w:t>
      </w:r>
    </w:p>
    <w:p w14:paraId="4BE0577B">
      <w:r>
        <w:t>Yes, you can personalise your forum profile by logging in, going to 'My Profile,' and editing your profile information, avatar, and signature.</w:t>
      </w:r>
    </w:p>
    <w:p w14:paraId="6801DC32">
      <w:pPr>
        <w:pStyle w:val="4"/>
      </w:pPr>
      <w:r>
        <w:t>How can I contact customer support?</w:t>
      </w:r>
    </w:p>
    <w:p w14:paraId="106FD263">
      <w:r>
        <w:t>You can contact customer support by clicking on the 'Contact Us' link at the bottom of the homepage. Fill out the contact form with your query, and our support team will get back to you.</w:t>
      </w:r>
    </w:p>
    <w:p w14:paraId="6A47B232">
      <w:pPr>
        <w:pStyle w:val="3"/>
      </w:pPr>
      <w:r>
        <w:t>Personalisation and Notifications</w:t>
      </w:r>
    </w:p>
    <w:p w14:paraId="19C55696">
      <w:pPr>
        <w:pStyle w:val="4"/>
      </w:pPr>
      <w:r>
        <w:t>How do I set my notification preferences?</w:t>
      </w:r>
    </w:p>
    <w:p w14:paraId="7E78BB66">
      <w:r>
        <w:t>To set your notification preferences, log in to your account, go to 'My Account,' and select 'Notification Settings.' Here, you can customise your email and on-site notification preferences.</w:t>
      </w:r>
    </w:p>
    <w:p w14:paraId="24ED2D50">
      <w:pPr>
        <w:pStyle w:val="4"/>
      </w:pPr>
      <w:r>
        <w:t>Can I follow specific threads or users?</w:t>
      </w:r>
    </w:p>
    <w:p w14:paraId="393CC4BB">
      <w:r>
        <w:t>Yes, you can follow specific threads by clicking the 'Follow' button on the thread page. To follow a user, visit their profile and click 'Follow.'</w:t>
      </w:r>
    </w:p>
    <w:p w14:paraId="7D53CD28">
      <w:pPr>
        <w:pStyle w:val="3"/>
      </w:pPr>
      <w:r>
        <w:t>Example of Dialogflow Intent Setup</w:t>
      </w:r>
    </w:p>
    <w:p w14:paraId="3A9689A2">
      <w:pPr>
        <w:pStyle w:val="4"/>
      </w:pPr>
      <w:r>
        <w:t>Intent: Account Creation</w:t>
      </w:r>
    </w:p>
    <w:p w14:paraId="75E5A10F">
      <w:r>
        <w:t>User Says: 'How do I create an account?', 'I want to sign up', 'Register me'</w:t>
      </w:r>
    </w:p>
    <w:p w14:paraId="47244DC7">
      <w:r>
        <w:t>Response: 'To create an account, click on the 'Sign Up' button at the top right corner of the homepage. Fill in your details and follow the instructions to complete the registration.'</w:t>
      </w:r>
    </w:p>
    <w:p w14:paraId="5B72B7EB">
      <w:pPr>
        <w:pStyle w:val="4"/>
      </w:pPr>
      <w:r>
        <w:t>Intent: Forgot Password</w:t>
      </w:r>
    </w:p>
    <w:p w14:paraId="6C75F213">
      <w:r>
        <w:t>User Says: 'I forgot my password', 'How can I reset my password?', 'I can't remember my login'</w:t>
      </w:r>
    </w:p>
    <w:p w14:paraId="3BFE93B4">
      <w:r>
        <w:t>Response: 'Click on the 'Forgot Password' link on the login page. Enter your registered email address, and we will send you instructions to reset your password.'</w:t>
      </w:r>
    </w:p>
    <w:p w14:paraId="043932B5">
      <w:pPr>
        <w:pStyle w:val="3"/>
        <w:rPr>
          <w:rFonts w:hint="default"/>
        </w:rPr>
      </w:pPr>
      <w:r>
        <w:rPr>
          <w:rFonts w:hint="default"/>
        </w:rPr>
        <w:t>Events and Activities</w:t>
      </w:r>
    </w:p>
    <w:p w14:paraId="3E11A8B8">
      <w:pPr>
        <w:rPr>
          <w:rFonts w:hint="default"/>
        </w:rPr>
      </w:pPr>
      <w:r>
        <w:rPr>
          <w:rFonts w:hint="default"/>
        </w:rPr>
        <w:t>1. How do I find local events?</w:t>
      </w:r>
    </w:p>
    <w:p w14:paraId="4852DC88">
      <w:pPr>
        <w:rPr>
          <w:rFonts w:hint="default"/>
        </w:rPr>
      </w:pPr>
      <w:r>
        <w:rPr>
          <w:rFonts w:hint="default"/>
        </w:rPr>
        <w:t xml:space="preserve">   - You can find local events by going to the 'Events' section and entering your location. Browse the list of upcoming events in your area.</w:t>
      </w:r>
    </w:p>
    <w:p w14:paraId="7521344D">
      <w:pPr>
        <w:rPr>
          <w:rFonts w:hint="default"/>
        </w:rPr>
      </w:pPr>
      <w:r>
        <w:rPr>
          <w:rFonts w:hint="default"/>
        </w:rPr>
        <w:t>2. Can I host my own event?</w:t>
      </w:r>
    </w:p>
    <w:p w14:paraId="6E55388A">
      <w:pPr>
        <w:rPr>
          <w:rFonts w:hint="default"/>
        </w:rPr>
      </w:pPr>
      <w:r>
        <w:rPr>
          <w:rFonts w:hint="default"/>
        </w:rPr>
        <w:t xml:space="preserve">   - Yes, you can host your own event by submitting details in the 'Host Event' section. Once approved, your event will be listed on the site.</w:t>
      </w:r>
    </w:p>
    <w:p w14:paraId="7F6513E1">
      <w:pPr>
        <w:rPr>
          <w:rFonts w:hint="default"/>
        </w:rPr>
      </w:pPr>
      <w:r>
        <w:rPr>
          <w:rFonts w:hint="default"/>
        </w:rPr>
        <w:t>3. How do I register for an event?</w:t>
      </w:r>
    </w:p>
    <w:p w14:paraId="3E25BD1B">
      <w:pPr>
        <w:rPr>
          <w:rFonts w:hint="default"/>
        </w:rPr>
      </w:pPr>
      <w:r>
        <w:rPr>
          <w:rFonts w:hint="default"/>
        </w:rPr>
        <w:t xml:space="preserve">   - To register for an event, click on the event you are interested in and follow the registration instructions provided.</w:t>
      </w:r>
    </w:p>
    <w:p w14:paraId="37EBDD1E">
      <w:pPr>
        <w:rPr>
          <w:rFonts w:hint="default"/>
        </w:rPr>
      </w:pPr>
      <w:r>
        <w:rPr>
          <w:rFonts w:hint="default"/>
        </w:rPr>
        <w:t>4. What types of activities are available?</w:t>
      </w:r>
    </w:p>
    <w:p w14:paraId="2E9D53A8">
      <w:pPr>
        <w:rPr>
          <w:rFonts w:hint="default"/>
        </w:rPr>
      </w:pPr>
      <w:r>
        <w:rPr>
          <w:rFonts w:hint="default"/>
        </w:rPr>
        <w:t xml:space="preserve">   - We offer a variety of activities including workshops, meetups, webinars, and fitness classes. Check the 'Activities' section for more details.</w:t>
      </w:r>
    </w:p>
    <w:p w14:paraId="0C98AAA3">
      <w:pPr>
        <w:rPr>
          <w:rFonts w:hint="default"/>
        </w:rPr>
      </w:pPr>
    </w:p>
    <w:p w14:paraId="458D6FAD">
      <w:pPr>
        <w:rPr>
          <w:rFonts w:hint="default"/>
        </w:rPr>
      </w:pPr>
      <w:r>
        <w:rPr>
          <w:rFonts w:hint="default"/>
        </w:rPr>
        <w:t>5. Can I see who else is attending an event?</w:t>
      </w:r>
    </w:p>
    <w:p w14:paraId="0F03820F">
      <w:pPr>
        <w:rPr>
          <w:rFonts w:hint="default"/>
        </w:rPr>
      </w:pPr>
      <w:r>
        <w:rPr>
          <w:rFonts w:hint="default"/>
        </w:rPr>
        <w:t xml:space="preserve">   - Yes, you can see a list of other attendees on the event page. This is a great way to connect with like-minded individuals.</w:t>
      </w:r>
    </w:p>
    <w:p w14:paraId="233F5093">
      <w:pPr>
        <w:rPr>
          <w:rFonts w:hint="default"/>
        </w:rPr>
      </w:pPr>
      <w:r>
        <w:rPr>
          <w:rFonts w:hint="default"/>
        </w:rPr>
        <w:t>6. How do I cancel my event registration?</w:t>
      </w:r>
    </w:p>
    <w:p w14:paraId="7318167B">
      <w:pPr>
        <w:rPr>
          <w:rFonts w:hint="default"/>
        </w:rPr>
      </w:pPr>
      <w:r>
        <w:rPr>
          <w:rFonts w:hint="default"/>
        </w:rPr>
        <w:t xml:space="preserve">   - To cancel your event registration, go to 'My Events' in your profile and select the event you want to cancel. Follow the prompts to complete the cancellation.</w:t>
      </w:r>
    </w:p>
    <w:p w14:paraId="0CB268BE">
      <w:pPr>
        <w:rPr>
          <w:rFonts w:hint="default"/>
        </w:rPr>
      </w:pPr>
      <w:r>
        <w:rPr>
          <w:rFonts w:hint="default"/>
        </w:rPr>
        <w:t>7. What safety measures are in place for events?</w:t>
      </w:r>
    </w:p>
    <w:p w14:paraId="66C311F2">
      <w:pPr>
        <w:rPr>
          <w:rFonts w:hint="default"/>
        </w:rPr>
      </w:pPr>
      <w:r>
        <w:rPr>
          <w:rFonts w:hint="default"/>
        </w:rPr>
        <w:t xml:space="preserve">   - We prioritise safety at all events. Please review our 'Event Safety Guidelines' on each event page for specific measures.</w:t>
      </w:r>
    </w:p>
    <w:p w14:paraId="4C4FE8AB">
      <w:pPr>
        <w:rPr>
          <w:rFonts w:hint="default"/>
        </w:rPr>
      </w:pPr>
      <w:r>
        <w:rPr>
          <w:rFonts w:hint="default"/>
        </w:rPr>
        <w:t>8. How do I provide feedback on an event?</w:t>
      </w:r>
    </w:p>
    <w:p w14:paraId="51FCFD89">
      <w:pPr>
        <w:rPr>
          <w:rFonts w:hint="default"/>
        </w:rPr>
      </w:pPr>
      <w:r>
        <w:rPr>
          <w:rFonts w:hint="default"/>
        </w:rPr>
        <w:t xml:space="preserve">   - You can provide feedback by going to the event page and clicking 'Leave Feedback'. Your input helps us improve future events.</w:t>
      </w:r>
    </w:p>
    <w:p w14:paraId="25C9AFE9">
      <w:pPr>
        <w:rPr>
          <w:rFonts w:hint="default"/>
        </w:rPr>
      </w:pPr>
      <w:r>
        <w:rPr>
          <w:rFonts w:hint="default"/>
        </w:rPr>
        <w:t>9. Are there any virtual events?</w:t>
      </w:r>
    </w:p>
    <w:p w14:paraId="526A835A">
      <w:pPr>
        <w:rPr>
          <w:rFonts w:hint="default"/>
        </w:rPr>
      </w:pPr>
      <w:r>
        <w:rPr>
          <w:rFonts w:hint="default"/>
        </w:rPr>
        <w:t xml:space="preserve">   - Yes, we offer a range of virtual events. Check the 'Virtual Events' section for upcoming online activities and webinars.</w:t>
      </w:r>
    </w:p>
    <w:p w14:paraId="67ABC707">
      <w:pPr>
        <w:rPr>
          <w:rFonts w:hint="default"/>
        </w:rPr>
      </w:pPr>
      <w:r>
        <w:rPr>
          <w:rFonts w:hint="default"/>
        </w:rPr>
        <w:t>10. How do I join a virtual event?</w:t>
      </w:r>
    </w:p>
    <w:p w14:paraId="19AA7131">
      <w:pPr>
        <w:rPr>
          <w:rFonts w:hint="default"/>
        </w:rPr>
      </w:pPr>
      <w:r>
        <w:rPr>
          <w:rFonts w:hint="default"/>
        </w:rPr>
        <w:t xml:space="preserve">    - To join a virtual event, register as you would for any event. You will receive a link and instructions to join the virtual session.</w:t>
      </w:r>
    </w:p>
    <w:p w14:paraId="0F6EEA2B">
      <w:pPr>
        <w:pStyle w:val="3"/>
        <w:rPr>
          <w:rFonts w:hint="default"/>
        </w:rPr>
      </w:pPr>
      <w:r>
        <w:rPr>
          <w:rFonts w:hint="default"/>
        </w:rPr>
        <w:t>Health and Wellness</w:t>
      </w:r>
    </w:p>
    <w:p w14:paraId="6FE2F3CD">
      <w:pPr>
        <w:rPr>
          <w:rFonts w:hint="default"/>
        </w:rPr>
      </w:pPr>
      <w:r>
        <w:rPr>
          <w:rFonts w:hint="default"/>
        </w:rPr>
        <w:t>1. Where can I find health advice?</w:t>
      </w:r>
    </w:p>
    <w:p w14:paraId="34913B6E">
      <w:pPr>
        <w:rPr>
          <w:rFonts w:hint="default"/>
        </w:rPr>
      </w:pPr>
      <w:r>
        <w:rPr>
          <w:rFonts w:hint="default"/>
        </w:rPr>
        <w:t xml:space="preserve">   - You can find health advice in the 'Health' section. We offer articles, expert opinions, and user discussions on various health topics.</w:t>
      </w:r>
    </w:p>
    <w:p w14:paraId="4AFD2645">
      <w:pPr>
        <w:rPr>
          <w:rFonts w:hint="default"/>
        </w:rPr>
      </w:pPr>
      <w:r>
        <w:rPr>
          <w:rFonts w:hint="default"/>
        </w:rPr>
        <w:t>2. How do I book a wellness consultation?</w:t>
      </w:r>
    </w:p>
    <w:p w14:paraId="02BFE002">
      <w:pPr>
        <w:rPr>
          <w:rFonts w:hint="default"/>
        </w:rPr>
      </w:pPr>
      <w:r>
        <w:rPr>
          <w:rFonts w:hint="default"/>
        </w:rPr>
        <w:t xml:space="preserve">   - To book a wellness consultation, go to the 'Consultations' section and select the service you need. Follow the instructions to book an appointment</w:t>
      </w:r>
    </w:p>
    <w:p w14:paraId="422446B7">
      <w:pPr>
        <w:rPr>
          <w:rFonts w:hint="default"/>
        </w:rPr>
      </w:pPr>
      <w:r>
        <w:rPr>
          <w:rFonts w:hint="default"/>
        </w:rPr>
        <w:t>3. What mental health resources are available?</w:t>
      </w:r>
    </w:p>
    <w:p w14:paraId="6DD5187A">
      <w:pPr>
        <w:rPr>
          <w:rFonts w:hint="default"/>
        </w:rPr>
      </w:pPr>
      <w:r>
        <w:rPr>
          <w:rFonts w:hint="default"/>
        </w:rPr>
        <w:t xml:space="preserve">   - We offer a variety of mental health resources including articles, support groups, and access to professional help. Visit the 'Mental Health' section for more information.</w:t>
      </w:r>
    </w:p>
    <w:p w14:paraId="3A286B73">
      <w:pPr>
        <w:rPr>
          <w:rFonts w:hint="default"/>
        </w:rPr>
      </w:pPr>
      <w:r>
        <w:rPr>
          <w:rFonts w:hint="default"/>
        </w:rPr>
        <w:t>4. How do I join a fitness class?</w:t>
      </w:r>
    </w:p>
    <w:p w14:paraId="55D6377D">
      <w:pPr>
        <w:rPr>
          <w:rFonts w:hint="default"/>
        </w:rPr>
      </w:pPr>
      <w:r>
        <w:rPr>
          <w:rFonts w:hint="default"/>
        </w:rPr>
        <w:t xml:space="preserve">   - To join a fitness class, go to the 'Fitness' section and browse the available classes. Register for the class that fits your schedule.</w:t>
      </w:r>
    </w:p>
    <w:p w14:paraId="1BEE3B44">
      <w:pPr>
        <w:rPr>
          <w:rFonts w:hint="default"/>
        </w:rPr>
      </w:pPr>
      <w:r>
        <w:rPr>
          <w:rFonts w:hint="default"/>
        </w:rPr>
        <w:t>5. Can I track my health progress?</w:t>
      </w:r>
    </w:p>
    <w:p w14:paraId="793DD7D8">
      <w:pPr>
        <w:rPr>
          <w:rFonts w:hint="default"/>
        </w:rPr>
      </w:pPr>
      <w:r>
        <w:rPr>
          <w:rFonts w:hint="default"/>
        </w:rPr>
        <w:t xml:space="preserve">   - Yes, you can track your health progress by using our health tracker tools available in the 'Health' section. Log your activities, diet, and other health metrics.</w:t>
      </w:r>
    </w:p>
    <w:p w14:paraId="0A972E3C">
      <w:pPr>
        <w:rPr>
          <w:rFonts w:hint="default"/>
        </w:rPr>
      </w:pPr>
      <w:r>
        <w:rPr>
          <w:rFonts w:hint="default"/>
        </w:rPr>
        <w:t>6. What nutritional advice is available?</w:t>
      </w:r>
    </w:p>
    <w:p w14:paraId="35B96A42">
      <w:pPr>
        <w:rPr>
          <w:rFonts w:hint="default"/>
        </w:rPr>
      </w:pPr>
      <w:r>
        <w:rPr>
          <w:rFonts w:hint="default"/>
        </w:rPr>
        <w:t xml:space="preserve">   - We provide nutritional advice through articles, meal plans, and consultations with nutritionists. Check the 'Nutrition' section for more details.</w:t>
      </w:r>
    </w:p>
    <w:p w14:paraId="2DA1B181">
      <w:pPr>
        <w:rPr>
          <w:rFonts w:hint="default"/>
        </w:rPr>
      </w:pPr>
      <w:r>
        <w:rPr>
          <w:rFonts w:hint="default"/>
        </w:rPr>
        <w:t>7. How do I find a support group?</w:t>
      </w:r>
    </w:p>
    <w:p w14:paraId="09238A86">
      <w:pPr>
        <w:rPr>
          <w:rFonts w:hint="default"/>
        </w:rPr>
      </w:pPr>
      <w:r>
        <w:rPr>
          <w:rFonts w:hint="default"/>
        </w:rPr>
        <w:t xml:space="preserve">   - Find a support group by navigating to the 'Support Groups' section. Browse groups by topic and join those that interest you.</w:t>
      </w:r>
    </w:p>
    <w:p w14:paraId="6C86C426">
      <w:pPr>
        <w:rPr>
          <w:rFonts w:hint="default"/>
        </w:rPr>
      </w:pPr>
      <w:r>
        <w:rPr>
          <w:rFonts w:hint="default"/>
        </w:rPr>
        <w:t>8. What are wellness challenges?</w:t>
      </w:r>
    </w:p>
    <w:p w14:paraId="4D1BBE7F">
      <w:pPr>
        <w:rPr>
          <w:rFonts w:hint="default"/>
        </w:rPr>
      </w:pPr>
      <w:r>
        <w:rPr>
          <w:rFonts w:hint="default"/>
        </w:rPr>
        <w:t xml:space="preserve">   - Wellness challenges are community-driven activities that encourage healthy habits. Participate in challenges by joining through the 'Challenges' section.</w:t>
      </w:r>
    </w:p>
    <w:p w14:paraId="6376ADFD">
      <w:pPr>
        <w:rPr>
          <w:rFonts w:hint="default"/>
        </w:rPr>
      </w:pPr>
      <w:r>
        <w:rPr>
          <w:rFonts w:hint="default"/>
        </w:rPr>
        <w:t>9. How can I share my health story?</w:t>
      </w:r>
    </w:p>
    <w:p w14:paraId="7A02E76B">
      <w:pPr>
        <w:rPr>
          <w:rFonts w:hint="default"/>
        </w:rPr>
      </w:pPr>
      <w:r>
        <w:rPr>
          <w:rFonts w:hint="default"/>
        </w:rPr>
        <w:t xml:space="preserve">   - Share your health story by submitting it through the 'Share Your Story' section. Your story can inspire and support others in the community.</w:t>
      </w:r>
    </w:p>
    <w:p w14:paraId="27B8209E">
      <w:pPr>
        <w:rPr>
          <w:rFonts w:hint="default"/>
        </w:rPr>
      </w:pPr>
      <w:r>
        <w:rPr>
          <w:rFonts w:hint="default"/>
        </w:rPr>
        <w:t>10. What is the 'Ask the Expert' feature?</w:t>
      </w:r>
    </w:p>
    <w:p w14:paraId="14E38F2F">
      <w:pPr>
        <w:rPr>
          <w:rFonts w:hint="default"/>
        </w:rPr>
      </w:pPr>
      <w:r>
        <w:rPr>
          <w:rFonts w:hint="default"/>
        </w:rPr>
        <w:t xml:space="preserve">    - The 'Ask the Expert' feature allows you to ask questions directly to health professionals. Submit your questions in the 'Health' section and get expert advice.</w:t>
      </w:r>
    </w:p>
    <w:p w14:paraId="0C0E6304">
      <w:pPr>
        <w:rPr>
          <w:rFonts w:hint="default"/>
        </w:rPr>
      </w:pPr>
      <w:r>
        <w:rPr>
          <w:rFonts w:hint="default"/>
        </w:rPr>
        <w:t xml:space="preserve"> </w:t>
      </w:r>
      <w:r>
        <w:rPr>
          <w:rFonts w:hint="default"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Parenting and Childcare</w:t>
      </w:r>
    </w:p>
    <w:p w14:paraId="501090D1">
      <w:pPr>
        <w:rPr>
          <w:rFonts w:hint="default"/>
        </w:rPr>
      </w:pPr>
      <w:r>
        <w:rPr>
          <w:rFonts w:hint="default"/>
        </w:rPr>
        <w:t>1. Where can I find parenting tips?</w:t>
      </w:r>
    </w:p>
    <w:p w14:paraId="5C9AEF3B">
      <w:pPr>
        <w:rPr>
          <w:rFonts w:hint="default"/>
        </w:rPr>
      </w:pPr>
      <w:r>
        <w:rPr>
          <w:rFonts w:hint="default"/>
        </w:rPr>
        <w:t xml:space="preserve">   - Find parenting tips in the 'Parenting' section, where we offer articles, expert advice, and community discussions.</w:t>
      </w:r>
    </w:p>
    <w:p w14:paraId="4118CDAC">
      <w:pPr>
        <w:rPr>
          <w:rFonts w:hint="default"/>
        </w:rPr>
      </w:pPr>
      <w:r>
        <w:rPr>
          <w:rFonts w:hint="default"/>
        </w:rPr>
        <w:t>2. How do I join a parenting group?</w:t>
      </w:r>
    </w:p>
    <w:p w14:paraId="045C0E7E">
      <w:pPr>
        <w:rPr>
          <w:rFonts w:hint="default"/>
        </w:rPr>
      </w:pPr>
      <w:r>
        <w:rPr>
          <w:rFonts w:hint="default"/>
        </w:rPr>
        <w:t xml:space="preserve">   - Join a parenting group by going to the 'Groups' section and selecting a group that matches your parenting interests.</w:t>
      </w:r>
    </w:p>
    <w:p w14:paraId="712C0838">
      <w:pPr>
        <w:rPr>
          <w:rFonts w:hint="default"/>
        </w:rPr>
      </w:pPr>
      <w:r>
        <w:rPr>
          <w:rFonts w:hint="default"/>
        </w:rPr>
        <w:t>3. Can I find babysitting recommendations?</w:t>
      </w:r>
    </w:p>
    <w:p w14:paraId="6DB53296">
      <w:pPr>
        <w:rPr>
          <w:rFonts w:hint="default"/>
        </w:rPr>
      </w:pPr>
      <w:r>
        <w:rPr>
          <w:rFonts w:hint="default"/>
        </w:rPr>
        <w:t xml:space="preserve">   - Yes, you can find babysitting recommendations in the 'Childcare' section. Browse listings and read reviews from other parents.</w:t>
      </w:r>
    </w:p>
    <w:p w14:paraId="0F022CE5">
      <w:pPr>
        <w:rPr>
          <w:rFonts w:hint="default"/>
        </w:rPr>
      </w:pPr>
      <w:r>
        <w:rPr>
          <w:rFonts w:hint="default"/>
        </w:rPr>
        <w:t>4. What are playdate arrangements?</w:t>
      </w:r>
    </w:p>
    <w:p w14:paraId="12749314">
      <w:pPr>
        <w:rPr>
          <w:rFonts w:hint="default"/>
        </w:rPr>
      </w:pPr>
      <w:r>
        <w:rPr>
          <w:rFonts w:hint="default"/>
        </w:rPr>
        <w:t xml:space="preserve">   - Playdate arrangements help parents connect with others for organised playdates. Find and arrange playdates through the 'Playdates' section.</w:t>
      </w:r>
    </w:p>
    <w:p w14:paraId="333CC614">
      <w:pPr>
        <w:rPr>
          <w:rFonts w:hint="default"/>
        </w:rPr>
      </w:pPr>
      <w:r>
        <w:rPr>
          <w:rFonts w:hint="default"/>
        </w:rPr>
        <w:t>5. How do I handle parenting challenges?</w:t>
      </w:r>
    </w:p>
    <w:p w14:paraId="59964D8C">
      <w:pPr>
        <w:rPr>
          <w:rFonts w:hint="default"/>
        </w:rPr>
      </w:pPr>
      <w:r>
        <w:rPr>
          <w:rFonts w:hint="default"/>
        </w:rPr>
        <w:t xml:space="preserve">   - Handling parenting challenges can be discussed in the forums or by reading articles in the 'Parenting Challenges' section.</w:t>
      </w:r>
    </w:p>
    <w:p w14:paraId="1AD00699">
      <w:pPr>
        <w:rPr>
          <w:rFonts w:hint="default"/>
        </w:rPr>
      </w:pPr>
      <w:r>
        <w:rPr>
          <w:rFonts w:hint="default"/>
        </w:rPr>
        <w:t>6. Where can I find educational resources for children?</w:t>
      </w:r>
    </w:p>
    <w:p w14:paraId="4F460F17">
      <w:pPr>
        <w:rPr>
          <w:rFonts w:hint="default"/>
        </w:rPr>
      </w:pPr>
      <w:r>
        <w:rPr>
          <w:rFonts w:hint="default"/>
        </w:rPr>
        <w:t xml:space="preserve">   - Educational resources for children can be found in the 'Education' section, offering articles, tips, and learning activities.</w:t>
      </w:r>
    </w:p>
    <w:p w14:paraId="641A57EE">
      <w:pPr>
        <w:rPr>
          <w:rFonts w:hint="default"/>
        </w:rPr>
      </w:pPr>
      <w:r>
        <w:rPr>
          <w:rFonts w:hint="default"/>
        </w:rPr>
        <w:t>7. What is the 'Parenting Q&amp;A' feature?</w:t>
      </w:r>
    </w:p>
    <w:p w14:paraId="05BFA11D">
      <w:pPr>
        <w:rPr>
          <w:rFonts w:hint="default"/>
        </w:rPr>
      </w:pPr>
      <w:r>
        <w:rPr>
          <w:rFonts w:hint="default"/>
        </w:rPr>
        <w:t xml:space="preserve">   - The 'Parenting Q&amp;A' feature allows you to ask questions to experienced parents and experts. Participate in the Q&amp;A sessions in the 'Parenting' section.</w:t>
      </w:r>
    </w:p>
    <w:p w14:paraId="1B9288C7">
      <w:pPr>
        <w:rPr>
          <w:rFonts w:hint="default"/>
        </w:rPr>
      </w:pPr>
      <w:r>
        <w:rPr>
          <w:rFonts w:hint="default"/>
        </w:rPr>
        <w:t>8. How do I find local childcare options?</w:t>
      </w:r>
    </w:p>
    <w:p w14:paraId="7128E6AF">
      <w:pPr>
        <w:rPr>
          <w:rFonts w:hint="default"/>
        </w:rPr>
      </w:pPr>
      <w:r>
        <w:rPr>
          <w:rFonts w:hint="default"/>
        </w:rPr>
        <w:t xml:space="preserve">   - Find local childcare options by entering your location in the 'Childcare' section. Browse listings of daycares, nannies, and babysitters.</w:t>
      </w:r>
    </w:p>
    <w:p w14:paraId="0A355A43">
      <w:pPr>
        <w:rPr>
          <w:rFonts w:hint="default"/>
        </w:rPr>
      </w:pPr>
      <w:r>
        <w:rPr>
          <w:rFonts w:hint="default"/>
        </w:rPr>
        <w:t>9. Can I connect with other parents?</w:t>
      </w:r>
    </w:p>
    <w:p w14:paraId="5BA1D6BA">
      <w:pPr>
        <w:rPr>
          <w:rFonts w:hint="default"/>
        </w:rPr>
      </w:pPr>
      <w:r>
        <w:rPr>
          <w:rFonts w:hint="default"/>
        </w:rPr>
        <w:t xml:space="preserve">   - Yes, connect with other parents through forums, groups, and events. Share experiences and advice in the 'Community' section.</w:t>
      </w:r>
    </w:p>
    <w:p w14:paraId="44B97EA0">
      <w:pPr>
        <w:rPr>
          <w:rFonts w:hint="default"/>
        </w:rPr>
      </w:pPr>
      <w:r>
        <w:rPr>
          <w:rFonts w:hint="default"/>
        </w:rPr>
        <w:t xml:space="preserve">10. </w:t>
      </w:r>
      <w:r>
        <w:rPr>
          <w:rFonts w:hint="default"/>
          <w:lang w:val="en-GB"/>
        </w:rPr>
        <w:t>H</w:t>
      </w:r>
      <w:r>
        <w:rPr>
          <w:rFonts w:hint="default"/>
        </w:rPr>
        <w:t>ow do I participate in parenting workshops?</w:t>
      </w:r>
    </w:p>
    <w:p w14:paraId="44D09C80">
      <w:pPr>
        <w:rPr>
          <w:rFonts w:hint="default"/>
        </w:rPr>
      </w:pPr>
      <w:r>
        <w:rPr>
          <w:rFonts w:hint="default"/>
        </w:rPr>
        <w:t xml:space="preserve">    - Participate in parenting workshops by registering through the 'Workshops' section. Find topics that interest you and join the sessions.</w:t>
      </w:r>
    </w:p>
    <w:p w14:paraId="6731485A">
      <w:pPr>
        <w:rPr>
          <w:rFonts w:hint="default"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Recipes and Cooking</w:t>
      </w:r>
    </w:p>
    <w:p w14:paraId="34FF4526">
      <w:pPr>
        <w:rPr>
          <w:rFonts w:hint="default"/>
        </w:rPr>
      </w:pPr>
      <w:r>
        <w:rPr>
          <w:rFonts w:hint="default"/>
        </w:rPr>
        <w:t>1. Where can I find recipes?</w:t>
      </w:r>
    </w:p>
    <w:p w14:paraId="247E9D04">
      <w:pPr>
        <w:rPr>
          <w:rFonts w:hint="default"/>
        </w:rPr>
      </w:pPr>
      <w:r>
        <w:rPr>
          <w:rFonts w:hint="default"/>
        </w:rPr>
        <w:t xml:space="preserve">   - Find a variety of recipes in the 'Recipes' section, including meals for different dietary preferences and occasions.</w:t>
      </w:r>
    </w:p>
    <w:p w14:paraId="4B4EF434">
      <w:pPr>
        <w:rPr>
          <w:rFonts w:hint="default"/>
        </w:rPr>
      </w:pPr>
      <w:r>
        <w:rPr>
          <w:rFonts w:hint="default"/>
        </w:rPr>
        <w:t>2. How do I submit my own recipe?</w:t>
      </w:r>
    </w:p>
    <w:p w14:paraId="197D54C3">
      <w:pPr>
        <w:rPr>
          <w:rFonts w:hint="default"/>
        </w:rPr>
      </w:pPr>
      <w:r>
        <w:rPr>
          <w:rFonts w:hint="default"/>
        </w:rPr>
        <w:t xml:space="preserve">   - Submit your own recipe by going to the 'Submit Recipe' section. Follow the instructions to share your culinary creations with the community.</w:t>
      </w:r>
    </w:p>
    <w:p w14:paraId="0A87D0B0">
      <w:pPr>
        <w:rPr>
          <w:rFonts w:hint="default"/>
        </w:rPr>
      </w:pPr>
      <w:r>
        <w:rPr>
          <w:rFonts w:hint="default"/>
        </w:rPr>
        <w:t>3. What are the most popular recipes?</w:t>
      </w:r>
    </w:p>
    <w:p w14:paraId="1F6DD548">
      <w:pPr>
        <w:rPr>
          <w:rFonts w:hint="default"/>
        </w:rPr>
      </w:pPr>
      <w:r>
        <w:rPr>
          <w:rFonts w:hint="default"/>
        </w:rPr>
        <w:t xml:space="preserve">   - Popular recipes can be found in the 'Top Recipes' section. These are the highest-rated and most tried recipes by our community.</w:t>
      </w:r>
    </w:p>
    <w:p w14:paraId="23CB91D8">
      <w:pPr>
        <w:rPr>
          <w:rFonts w:hint="default"/>
        </w:rPr>
      </w:pPr>
      <w:r>
        <w:rPr>
          <w:rFonts w:hint="default"/>
        </w:rPr>
        <w:t>4. Can I create a meal plan?</w:t>
      </w:r>
    </w:p>
    <w:p w14:paraId="64777C4D">
      <w:pPr>
        <w:rPr>
          <w:rFonts w:hint="default"/>
        </w:rPr>
      </w:pPr>
      <w:r>
        <w:rPr>
          <w:rFonts w:hint="default"/>
        </w:rPr>
        <w:t xml:space="preserve">   - Yes, create a meal plan using our meal planning tools available in the 'Meal Planning' section. Customise your plan based on your dietary needs.</w:t>
      </w:r>
    </w:p>
    <w:p w14:paraId="0DCDB8B2">
      <w:pPr>
        <w:rPr>
          <w:rFonts w:hint="default"/>
        </w:rPr>
      </w:pPr>
      <w:r>
        <w:rPr>
          <w:rFonts w:hint="default"/>
        </w:rPr>
        <w:t>5. What cooking classes are available?</w:t>
      </w:r>
    </w:p>
    <w:p w14:paraId="5FCA98F0">
      <w:pPr>
        <w:rPr>
          <w:rFonts w:hint="default"/>
        </w:rPr>
      </w:pPr>
      <w:r>
        <w:rPr>
          <w:rFonts w:hint="default"/>
        </w:rPr>
        <w:t xml:space="preserve">   - We offer a range of cooking classes. Find and register for classes in the 'Cooking Classes' section.</w:t>
      </w:r>
    </w:p>
    <w:p w14:paraId="417FED0A">
      <w:pPr>
        <w:rPr>
          <w:rFonts w:hint="default"/>
        </w:rPr>
      </w:pPr>
      <w:r>
        <w:rPr>
          <w:rFonts w:hint="default"/>
        </w:rPr>
        <w:t>6. How do I save my favourite recipes?</w:t>
      </w:r>
    </w:p>
    <w:p w14:paraId="12238E5D">
      <w:pPr>
        <w:rPr>
          <w:rFonts w:hint="default"/>
        </w:rPr>
      </w:pPr>
      <w:r>
        <w:rPr>
          <w:rFonts w:hint="default"/>
        </w:rPr>
        <w:t xml:space="preserve">   - Save your favourite recipes by clicking the 'Save' button on the recipe page. Access your saved recipes in your profile under 'My Recipes'.</w:t>
      </w:r>
    </w:p>
    <w:p w14:paraId="565A7B49">
      <w:pPr>
        <w:rPr>
          <w:rFonts w:hint="default"/>
        </w:rPr>
      </w:pPr>
      <w:r>
        <w:rPr>
          <w:rFonts w:hint="default"/>
        </w:rPr>
        <w:t>7. Can I share recipes on social media?</w:t>
      </w:r>
    </w:p>
    <w:p w14:paraId="3A85A1E0">
      <w:pPr>
        <w:rPr>
          <w:rFonts w:hint="default"/>
        </w:rPr>
      </w:pPr>
      <w:r>
        <w:rPr>
          <w:rFonts w:hint="default"/>
        </w:rPr>
        <w:t xml:space="preserve">   - Yes, you can share recipes on social media by clicking the share buttons on the recipe page.</w:t>
      </w:r>
    </w:p>
    <w:p w14:paraId="72A3F252">
      <w:pPr>
        <w:rPr>
          <w:rFonts w:hint="default"/>
        </w:rPr>
      </w:pPr>
      <w:r>
        <w:rPr>
          <w:rFonts w:hint="default"/>
        </w:rPr>
        <w:t>8. What are 'Recipe Challenges'?</w:t>
      </w:r>
    </w:p>
    <w:p w14:paraId="0EF75E6D">
      <w:pPr>
        <w:rPr>
          <w:rFonts w:hint="default"/>
        </w:rPr>
      </w:pPr>
      <w:r>
        <w:rPr>
          <w:rFonts w:hint="default"/>
        </w:rPr>
        <w:t xml:space="preserve">   - Recipe Challenges are community events where members cook and share their versions of a selected recipe. Join challenges through the 'Challenges' section.</w:t>
      </w:r>
    </w:p>
    <w:p w14:paraId="1F571505">
      <w:pPr>
        <w:rPr>
          <w:rFonts w:hint="default"/>
        </w:rPr>
      </w:pPr>
      <w:r>
        <w:rPr>
          <w:rFonts w:hint="default"/>
        </w:rPr>
        <w:t>9. How do I find recipes for special diets?</w:t>
      </w:r>
    </w:p>
    <w:p w14:paraId="75E057EA">
      <w:pPr>
        <w:rPr>
          <w:rFonts w:hint="default"/>
        </w:rPr>
      </w:pPr>
      <w:r>
        <w:rPr>
          <w:rFonts w:hint="default"/>
        </w:rPr>
        <w:t xml:space="preserve">   - Find recipes for special diets in the 'Special Diets' section, including gluten-free, vegan, and low-carb options.</w:t>
      </w:r>
    </w:p>
    <w:p w14:paraId="3404507D">
      <w:pPr>
        <w:rPr>
          <w:rFonts w:hint="default"/>
        </w:rPr>
      </w:pPr>
      <w:r>
        <w:rPr>
          <w:rFonts w:hint="default"/>
        </w:rPr>
        <w:t>10. Can I request a recipe?</w:t>
      </w:r>
    </w:p>
    <w:p w14:paraId="2623887B">
      <w:pPr>
        <w:rPr>
          <w:rFonts w:hint="default"/>
        </w:rPr>
      </w:pPr>
      <w:r>
        <w:rPr>
          <w:rFonts w:hint="default"/>
        </w:rPr>
        <w:t xml:space="preserve">    - Yes, request a recipe by posting in the 'Recipe Requests' forum. Other members and our team will help you find or create the recipe you need.</w:t>
      </w:r>
    </w:p>
    <w:p w14:paraId="34D8588F">
      <w:pPr>
        <w:rPr>
          <w:rFonts w:hint="default" w:asciiTheme="majorHAnsi" w:hAnsiTheme="majorHAnsi" w:eastAsiaTheme="majorEastAsia" w:cstheme="majorBidi"/>
          <w:b/>
          <w:bCs/>
          <w:color w:val="4F81BD" w:themeColor="accent1"/>
          <w:sz w:val="26"/>
          <w:szCs w:val="26"/>
          <w:lang w:val="en-GB" w:eastAsia="en-US" w:bidi="ar-SA"/>
          <w14:textFill>
            <w14:solidFill>
              <w14:schemeClr w14:val="accent1"/>
            </w14:solidFill>
          </w14:textFill>
        </w:rPr>
      </w:pPr>
      <w:r>
        <w:rPr>
          <w:rFonts w:hint="default" w:asciiTheme="majorHAnsi" w:hAnsiTheme="majorHAnsi" w:eastAsiaTheme="majorEastAsia" w:cstheme="majorBidi"/>
          <w:b/>
          <w:bCs/>
          <w:color w:val="4F81BD" w:themeColor="accent1"/>
          <w:sz w:val="26"/>
          <w:szCs w:val="26"/>
          <w:lang w:val="en-GB" w:eastAsia="en-US" w:bidi="ar-SA"/>
          <w14:textFill>
            <w14:solidFill>
              <w14:schemeClr w14:val="accent1"/>
            </w14:solidFill>
          </w14:textFill>
        </w:rPr>
        <w:t>Family and Relationships</w:t>
      </w:r>
    </w:p>
    <w:p w14:paraId="03E2698D">
      <w:pPr>
        <w:numPr>
          <w:ilvl w:val="0"/>
          <w:numId w:val="7"/>
        </w:numPr>
        <w:rPr>
          <w:rFonts w:hint="default"/>
        </w:rPr>
      </w:pPr>
      <w:r>
        <w:rPr>
          <w:rFonts w:hint="default"/>
        </w:rPr>
        <w:t>Where can I find relationship advice?</w:t>
      </w:r>
    </w:p>
    <w:p w14:paraId="6C4981C9">
      <w:pPr>
        <w:rPr>
          <w:rFonts w:hint="default"/>
        </w:rPr>
      </w:pPr>
      <w:r>
        <w:rPr>
          <w:rFonts w:hint="default"/>
        </w:rPr>
        <w:t xml:space="preserve">   - Relationship advice can be found in the 'Relationships' section. We offer articles, forums, and expert advice on various relationship topics.</w:t>
      </w:r>
    </w:p>
    <w:p w14:paraId="4535F0C8">
      <w:pPr>
        <w:rPr>
          <w:rFonts w:hint="default"/>
        </w:rPr>
      </w:pPr>
      <w:r>
        <w:rPr>
          <w:rFonts w:hint="default"/>
        </w:rPr>
        <w:t>2. How do I join a relationship support group?</w:t>
      </w:r>
    </w:p>
    <w:p w14:paraId="23B37316">
      <w:pPr>
        <w:rPr>
          <w:rFonts w:hint="default"/>
        </w:rPr>
      </w:pPr>
      <w:r>
        <w:rPr>
          <w:rFonts w:hint="default"/>
        </w:rPr>
        <w:t xml:space="preserve">   - Join a relationship support group by navigating to the 'Support Groups' section and selecting a group that fits your needs.</w:t>
      </w:r>
    </w:p>
    <w:p w14:paraId="0BDF2A28">
      <w:pPr>
        <w:rPr>
          <w:rFonts w:hint="default"/>
        </w:rPr>
      </w:pPr>
      <w:r>
        <w:rPr>
          <w:rFonts w:hint="default"/>
        </w:rPr>
        <w:t>3. Can I ask for relationship counselling?</w:t>
      </w:r>
    </w:p>
    <w:p w14:paraId="47E3FE6D">
      <w:pPr>
        <w:rPr>
          <w:rFonts w:hint="default"/>
        </w:rPr>
      </w:pPr>
      <w:r>
        <w:rPr>
          <w:rFonts w:hint="default"/>
        </w:rPr>
        <w:t xml:space="preserve">   - Yes, you can ask for relationship counselling through the 'Counselling' section. Find qualified counsellors and book sessions.</w:t>
      </w:r>
    </w:p>
    <w:p w14:paraId="2AFEA6A6">
      <w:pPr>
        <w:rPr>
          <w:rFonts w:hint="default"/>
        </w:rPr>
      </w:pPr>
      <w:r>
        <w:rPr>
          <w:rFonts w:hint="default"/>
        </w:rPr>
        <w:t>4. What resources are available for new parents?</w:t>
      </w:r>
    </w:p>
    <w:p w14:paraId="6947A59F">
      <w:pPr>
        <w:rPr>
          <w:rFonts w:hint="default"/>
        </w:rPr>
      </w:pPr>
      <w:r>
        <w:rPr>
          <w:rFonts w:hint="default"/>
        </w:rPr>
        <w:t xml:space="preserve">   - Resources for new parents are available in the 'New Parents' section, including articles, guides, and community support.</w:t>
      </w:r>
    </w:p>
    <w:p w14:paraId="2F877F44">
      <w:pPr>
        <w:rPr>
          <w:rFonts w:hint="default"/>
        </w:rPr>
      </w:pPr>
      <w:r>
        <w:rPr>
          <w:rFonts w:hint="default"/>
        </w:rPr>
        <w:t>5. How do I discuss family issues anonymously?</w:t>
      </w:r>
    </w:p>
    <w:p w14:paraId="2CF8A408">
      <w:pPr>
        <w:rPr>
          <w:rFonts w:hint="default"/>
        </w:rPr>
      </w:pPr>
      <w:r>
        <w:rPr>
          <w:rFonts w:hint="default"/>
        </w:rPr>
        <w:t xml:space="preserve">   - Discuss family issues anonymously by posting in the 'Anonymous Forums'. Your identity will be kept private while you seek advice and support.</w:t>
      </w:r>
    </w:p>
    <w:p w14:paraId="070EF09F">
      <w:pPr>
        <w:rPr>
          <w:rFonts w:hint="default"/>
        </w:rPr>
      </w:pPr>
      <w:r>
        <w:rPr>
          <w:rFonts w:hint="default"/>
        </w:rPr>
        <w:t>6. Can I share my family story?</w:t>
      </w:r>
    </w:p>
    <w:p w14:paraId="68E03A4F">
      <w:pPr>
        <w:rPr>
          <w:rFonts w:hint="default"/>
        </w:rPr>
      </w:pPr>
      <w:r>
        <w:rPr>
          <w:rFonts w:hint="default"/>
        </w:rPr>
        <w:t xml:space="preserve">   - Yes, you can share your family story by submitting it through the 'Share Your Story' section. Your experiences can help and inspire others.</w:t>
      </w:r>
    </w:p>
    <w:p w14:paraId="12212C18">
      <w:pPr>
        <w:rPr>
          <w:rFonts w:hint="default"/>
        </w:rPr>
      </w:pPr>
      <w:r>
        <w:rPr>
          <w:rFonts w:hint="default"/>
        </w:rPr>
        <w:t>7. What are family activities available?</w:t>
      </w:r>
    </w:p>
    <w:p w14:paraId="3EF63593">
      <w:pPr>
        <w:rPr>
          <w:rFonts w:hint="default"/>
        </w:rPr>
      </w:pPr>
      <w:r>
        <w:rPr>
          <w:rFonts w:hint="default"/>
        </w:rPr>
        <w:t xml:space="preserve">   - Find family activities in the 'Family Activities' section. We offer ideas and guides for family fun, both indoors and outdoors.</w:t>
      </w:r>
    </w:p>
    <w:p w14:paraId="138E87A3">
      <w:pPr>
        <w:rPr>
          <w:rFonts w:hint="default"/>
        </w:rPr>
      </w:pPr>
      <w:r>
        <w:rPr>
          <w:rFonts w:hint="default"/>
        </w:rPr>
        <w:t>8. How do I handle family conflicts?</w:t>
      </w:r>
    </w:p>
    <w:p w14:paraId="26B5967B">
      <w:pPr>
        <w:rPr>
          <w:rFonts w:hint="default"/>
        </w:rPr>
      </w:pPr>
      <w:r>
        <w:rPr>
          <w:rFonts w:hint="default"/>
        </w:rPr>
        <w:t xml:space="preserve">   - Handle family conflicts by reading advice in the 'Family Conflicts' section or discussing your issues in the forums.</w:t>
      </w:r>
    </w:p>
    <w:p w14:paraId="0BCA32AF">
      <w:pPr>
        <w:rPr>
          <w:rFonts w:hint="default"/>
        </w:rPr>
      </w:pPr>
      <w:r>
        <w:rPr>
          <w:rFonts w:hint="default"/>
        </w:rPr>
        <w:t>9. What resources are there for blended families?</w:t>
      </w:r>
    </w:p>
    <w:p w14:paraId="05A06260">
      <w:pPr>
        <w:rPr>
          <w:rFonts w:hint="default"/>
        </w:rPr>
      </w:pPr>
      <w:r>
        <w:rPr>
          <w:rFonts w:hint="default"/>
        </w:rPr>
        <w:t xml:space="preserve">   - Resources for blended families are available in the 'Blended Families' section, including articles, tips, and support groups.</w:t>
      </w:r>
    </w:p>
    <w:p w14:paraId="6886B408">
      <w:pPr>
        <w:rPr>
          <w:rFonts w:hint="default"/>
        </w:rPr>
      </w:pPr>
      <w:r>
        <w:rPr>
          <w:rFonts w:hint="default"/>
        </w:rPr>
        <w:t>10. How do I participate in family workshops?</w:t>
      </w:r>
      <w:bookmarkStart w:id="0" w:name="_GoBack"/>
      <w:bookmarkEnd w:id="0"/>
    </w:p>
    <w:p w14:paraId="2A23D1C2">
      <w:r>
        <w:rPr>
          <w:rFonts w:hint="default"/>
        </w:rPr>
        <w:t xml:space="preserve">    - Participate in family workshops by registering through the 'Workshops' section. Find topics that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D65D78"/>
    <w:multiLevelType w:val="singleLevel"/>
    <w:tmpl w:val="CCD65D78"/>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852E93"/>
    <w:rsid w:val="34194F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20</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Sailwift Lyu</cp:lastModifiedBy>
  <dcterms:modified xsi:type="dcterms:W3CDTF">2024-07-30T23:24:12Z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2057-12.2.0.17119</vt:lpwstr>
  </property>
  <property fmtid="{D5CDD505-2E9C-101B-9397-08002B2CF9AE}" pid="3" name="ICV">
    <vt:lpwstr>9C4362AC49C0428F8D03D03D8C05A2CE_13</vt:lpwstr>
  </property>
</Properties>
</file>