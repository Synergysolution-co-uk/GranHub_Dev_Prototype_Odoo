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DFD6C">
      <w:pPr>
        <w:pStyle w:val="2"/>
        <w:jc w:val="center"/>
      </w:pPr>
      <w:r>
        <w:t xml:space="preserve">Review of </w:t>
      </w:r>
      <w:r>
        <w:rPr>
          <w:lang w:val="en-GB"/>
        </w:rPr>
        <w:t>Granhub</w:t>
      </w:r>
      <w:r>
        <w:rPr>
          <w:rFonts w:hint="default"/>
          <w:lang w:val="en-GB"/>
        </w:rPr>
        <w:t>’</w:t>
      </w:r>
      <w:r>
        <w:t>s Website Design and Content</w:t>
      </w:r>
    </w:p>
    <w:p w14:paraId="21DEDF22">
      <w:pPr>
        <w:pStyle w:val="3"/>
      </w:pPr>
      <w:r>
        <w:t>Introduction</w:t>
      </w:r>
    </w:p>
    <w:p w14:paraId="36EFA981">
      <w:r>
        <w:br w:type="textWrapping"/>
      </w:r>
      <w:r>
        <w:t>The "</w:t>
      </w:r>
      <w:r>
        <w:rPr>
          <w:lang w:val="en-GB"/>
        </w:rPr>
        <w:t>Granhub</w:t>
      </w:r>
      <w:r>
        <w:t>" website, accessible at this link, serves as a community platform aimed at connecting grandparents. Its primary focus appears to be creating a welcoming online environment where grandparents can share knowledge, seek advice, and engage in various dialogues. This review will cover the design, functionality, content, and overall user experience of the website, providing a comprehensive analysis of its strengths and areas for improvement.</w:t>
      </w:r>
      <w:r>
        <w:br w:type="textWrapping"/>
      </w:r>
    </w:p>
    <w:p w14:paraId="48A2955B">
      <w:pPr>
        <w:pStyle w:val="3"/>
      </w:pPr>
      <w:r>
        <w:t>Website Design</w:t>
      </w:r>
    </w:p>
    <w:p w14:paraId="419B88EA">
      <w:pPr>
        <w:pStyle w:val="4"/>
      </w:pPr>
      <w:r>
        <w:t>Visual Appeal</w:t>
      </w:r>
    </w:p>
    <w:p w14:paraId="1D08F44C">
      <w:r>
        <w:br w:type="textWrapping"/>
      </w:r>
      <w:r>
        <w:t>The visual design of the "</w:t>
      </w:r>
      <w:r>
        <w:rPr>
          <w:lang w:val="en-GB"/>
        </w:rPr>
        <w:t>Granhub</w:t>
      </w:r>
      <w:r>
        <w:t>" website is clean and modern. The homepage features a simple, intuitive layout that makes it easy for users to navigate. The color scheme is warm and inviting, which aligns well with the target audience of grandparents. The use of high-quality images and consistent typography enhances the overall aesthetic appeal of the site.</w:t>
      </w:r>
      <w:r>
        <w:br w:type="textWrapping"/>
      </w:r>
    </w:p>
    <w:p w14:paraId="011DBFAD">
      <w:pPr>
        <w:pStyle w:val="4"/>
      </w:pPr>
      <w:r>
        <w:t>Layout and Structure</w:t>
      </w:r>
    </w:p>
    <w:p w14:paraId="3C2427E4">
      <w:r>
        <w:br w:type="textWrapping"/>
      </w:r>
      <w:r>
        <w:t>The layout is well-structured, with clear sections dedicated to different aspects of the site such as registration, groups, blog posts, forums, and the shop. This segmentation helps users quickly find what they are looking for. The navigation bar at the top of the page is straightforward, featuring tabs for Home, About, Register, Groups, Blog, Forum, and Shop. Each section is easily accessible, reducing the likelihood of user frustration.</w:t>
      </w:r>
      <w:r>
        <w:br w:type="textWrapping"/>
      </w:r>
    </w:p>
    <w:p w14:paraId="1DF340AE">
      <w:pPr>
        <w:pStyle w:val="4"/>
      </w:pPr>
      <w:r>
        <w:t>Mobile Responsiveness</w:t>
      </w:r>
    </w:p>
    <w:p w14:paraId="19F3D4F6">
      <w:r>
        <w:br w:type="textWrapping"/>
      </w:r>
      <w:r>
        <w:t>The website appears to be fully responsive, meaning it adjusts well to different screen sizes. This is crucial for modern websites, as many users access sites from a variety of devices, including smartphones and tablets. The responsive design ensures that the website is usable and visually appealing on all devices, which is a significant plus.</w:t>
      </w:r>
      <w:r>
        <w:br w:type="textWrapping"/>
      </w:r>
    </w:p>
    <w:p w14:paraId="0B1A8783">
      <w:pPr>
        <w:pStyle w:val="4"/>
      </w:pPr>
      <w:r>
        <w:t>Branding</w:t>
      </w:r>
    </w:p>
    <w:p w14:paraId="17C378B5">
      <w:r>
        <w:br w:type="textWrapping"/>
      </w:r>
      <w:r>
        <w:t>The branding of the "</w:t>
      </w:r>
      <w:r>
        <w:rPr>
          <w:lang w:val="en-GB"/>
        </w:rPr>
        <w:t>Granhub</w:t>
      </w:r>
      <w:r>
        <w:t>" website is consistent and clear. The logo, color palette, and fonts are used consistently throughout the site, creating a cohesive look and feel. This consistency helps to establish a strong brand identity, making the site memorable to users.</w:t>
      </w:r>
      <w:r>
        <w:br w:type="textWrapping"/>
      </w:r>
    </w:p>
    <w:p w14:paraId="3E3F72F2">
      <w:pPr>
        <w:pStyle w:val="3"/>
      </w:pPr>
      <w:r>
        <w:t>Content</w:t>
      </w:r>
    </w:p>
    <w:p w14:paraId="52D503FA">
      <w:pPr>
        <w:pStyle w:val="4"/>
      </w:pPr>
      <w:r>
        <w:t>Relevance and Quality</w:t>
      </w:r>
    </w:p>
    <w:p w14:paraId="66AF9F8C">
      <w:r>
        <w:br w:type="textWrapping"/>
      </w:r>
      <w:r>
        <w:t>The content on the "</w:t>
      </w:r>
      <w:r>
        <w:rPr>
          <w:lang w:val="en-GB"/>
        </w:rPr>
        <w:t>Granhub</w:t>
      </w:r>
      <w:r>
        <w:t>" website is highly relevant to its target audience. It includes sections for blog posts, forums, and groups, all of which encourage interaction and engagement among users. The blog posts cover a range of topics that are likely to be of interest to grandparents, such as health, hobbies, and family life. The forums and groups provide spaces for users to share experiences and advice, fostering a sense of community.</w:t>
      </w:r>
      <w:r>
        <w:br w:type="textWrapping"/>
      </w:r>
    </w:p>
    <w:p w14:paraId="2F93178E">
      <w:r>
        <w:br w:type="textWrapping"/>
      </w:r>
      <w:r>
        <w:t>The quality of the content is generally high. The blog posts are well-written and informative, and the forum discussions appear to be active and engaging. The content is updated regularly, which helps to keep the site fresh and interesting.</w:t>
      </w:r>
      <w:r>
        <w:br w:type="textWrapping"/>
      </w:r>
    </w:p>
    <w:p w14:paraId="6EFEC511">
      <w:pPr>
        <w:pStyle w:val="4"/>
      </w:pPr>
      <w:r>
        <w:t>User-Generated Content</w:t>
      </w:r>
    </w:p>
    <w:p w14:paraId="4488429C">
      <w:r>
        <w:br w:type="textWrapping"/>
      </w:r>
      <w:r>
        <w:t>One of the strengths of the "</w:t>
      </w:r>
      <w:r>
        <w:rPr>
          <w:lang w:val="en-GB"/>
        </w:rPr>
        <w:t>Granhub</w:t>
      </w:r>
      <w:r>
        <w:t>" website is its emphasis on user-generated content. The forums and groups allow users to contribute their own content, which not only increases engagement but also adds a level of authenticity and diversity to the site. This user-generated content is moderated to ensure that it is appropriate and relevant, maintaining the overall quality of the site.</w:t>
      </w:r>
      <w:r>
        <w:br w:type="textWrapping"/>
      </w:r>
    </w:p>
    <w:p w14:paraId="407B3351">
      <w:pPr>
        <w:pStyle w:val="4"/>
      </w:pPr>
      <w:r>
        <w:t>Multimedia Integration</w:t>
      </w:r>
    </w:p>
    <w:p w14:paraId="609E07EB">
      <w:r>
        <w:br w:type="textWrapping"/>
      </w:r>
      <w:r>
        <w:t>The website effectively integrates multimedia content, including images and videos, to enhance the user experience. Blog posts and forum discussions often include relevant images and videos, making the content more engaging and easier to understand. This multimedia approach caters to different learning styles and preferences, broadening the site's appeal.</w:t>
      </w:r>
      <w:r>
        <w:br w:type="textWrapping"/>
      </w:r>
    </w:p>
    <w:p w14:paraId="34C43104">
      <w:pPr>
        <w:pStyle w:val="3"/>
      </w:pPr>
      <w:r>
        <w:t>Functionality</w:t>
      </w:r>
    </w:p>
    <w:p w14:paraId="099D540C">
      <w:pPr>
        <w:pStyle w:val="4"/>
      </w:pPr>
      <w:r>
        <w:t>User Registration</w:t>
      </w:r>
    </w:p>
    <w:p w14:paraId="23D846AF">
      <w:r>
        <w:br w:type="textWrapping"/>
      </w:r>
      <w:r>
        <w:t>The registration process on the "</w:t>
      </w:r>
      <w:r>
        <w:rPr>
          <w:lang w:val="en-GB"/>
        </w:rPr>
        <w:t>Granhub</w:t>
      </w:r>
      <w:r>
        <w:t>" website is straightforward and user-friendly. Users can create an account by providing basic information, and the process is quick and easy. Once registered, users can join groups, participate in forums, and access additional content. The registration process is secure, protecting users' personal information.</w:t>
      </w:r>
      <w:r>
        <w:br w:type="textWrapping"/>
      </w:r>
    </w:p>
    <w:p w14:paraId="50B403FC">
      <w:pPr>
        <w:pStyle w:val="4"/>
      </w:pPr>
      <w:r>
        <w:t>Navigation</w:t>
      </w:r>
    </w:p>
    <w:p w14:paraId="6F882CD8">
      <w:r>
        <w:br w:type="textWrapping"/>
      </w:r>
      <w:r>
        <w:t>Navigation throughout the site is smooth and intuitive. The navigation bar is always accessible at the top of the page, allowing users to easily move between different sections of the site. Links are clearly labeled, and the site includes a search function to help users find specific content quickly.</w:t>
      </w:r>
      <w:r>
        <w:br w:type="textWrapping"/>
      </w:r>
    </w:p>
    <w:p w14:paraId="15ECFF21">
      <w:pPr>
        <w:pStyle w:val="4"/>
      </w:pPr>
      <w:r>
        <w:t>Performance</w:t>
      </w:r>
    </w:p>
    <w:p w14:paraId="2C0E9096">
      <w:r>
        <w:br w:type="textWrapping"/>
      </w:r>
      <w:r>
        <w:t>The website performs well in terms of speed and reliability. Pages load quickly, and there are no significant delays or technical issues. This is important for maintaining user engagement, as slow-loading pages can lead to frustration and increased bounce rates.</w:t>
      </w:r>
      <w:r>
        <w:br w:type="textWrapping"/>
      </w:r>
    </w:p>
    <w:p w14:paraId="198A3152">
      <w:pPr>
        <w:pStyle w:val="4"/>
      </w:pPr>
      <w:r>
        <w:t>Accessibility</w:t>
      </w:r>
    </w:p>
    <w:p w14:paraId="6DBDA5F5">
      <w:r>
        <w:br w:type="textWrapping"/>
      </w:r>
      <w:r>
        <w:t>The "</w:t>
      </w:r>
      <w:r>
        <w:rPr>
          <w:lang w:val="en-GB"/>
        </w:rPr>
        <w:t>Granhub</w:t>
      </w:r>
      <w:r>
        <w:t>" website is designed with accessibility in mind. It includes features such as alt text for images and a text resize option, making it usable for individuals with visual impairments. The site also follows best practices for web accessibility, ensuring that it can be navigated using keyboard shortcuts and screen readers.</w:t>
      </w:r>
      <w:r>
        <w:br w:type="textWrapping"/>
      </w:r>
    </w:p>
    <w:p w14:paraId="32D78449">
      <w:pPr>
        <w:pStyle w:val="3"/>
      </w:pPr>
      <w:r>
        <w:t>User Experience</w:t>
      </w:r>
    </w:p>
    <w:p w14:paraId="6618DEE6">
      <w:pPr>
        <w:pStyle w:val="4"/>
      </w:pPr>
      <w:r>
        <w:t>Community Building</w:t>
      </w:r>
    </w:p>
    <w:p w14:paraId="5DECD0D1">
      <w:r>
        <w:br w:type="textWrapping"/>
      </w:r>
      <w:r>
        <w:t>One of the standout features of the "</w:t>
      </w:r>
      <w:r>
        <w:rPr>
          <w:lang w:val="en-GB"/>
        </w:rPr>
        <w:t>Granhub</w:t>
      </w:r>
      <w:r>
        <w:t>" website is its focus on community building. The forums and groups provide spaces for users to connect, share experiences, and support each other. This sense of community is enhanced by the site's welcoming design and relevant content. The ability for users to create and join groups based on shared interests or experiences further fosters a sense of belonging.</w:t>
      </w:r>
      <w:r>
        <w:br w:type="textWrapping"/>
      </w:r>
    </w:p>
    <w:p w14:paraId="07190EA8">
      <w:pPr>
        <w:pStyle w:val="4"/>
      </w:pPr>
      <w:r>
        <w:t>Customer Support</w:t>
      </w:r>
    </w:p>
    <w:p w14:paraId="04CB70BE">
      <w:r>
        <w:br w:type="textWrapping"/>
      </w:r>
      <w:r>
        <w:t>The website offers robust customer support options. Users can access a help section with FAQs and tutorials, and there is a contact form for more specific inquiries. The support team is responsive and helpful, addressing user issues promptly and effectively.</w:t>
      </w:r>
      <w:r>
        <w:br w:type="textWrapping"/>
      </w:r>
    </w:p>
    <w:p w14:paraId="33EACDC5">
      <w:pPr>
        <w:pStyle w:val="4"/>
      </w:pPr>
      <w:r>
        <w:t>E-commerce Integration</w:t>
      </w:r>
    </w:p>
    <w:p w14:paraId="55129845">
      <w:r>
        <w:br w:type="textWrapping"/>
      </w:r>
      <w:r>
        <w:t>The shop section of the website is well-designed and easy to navigate. Products are categorized into men and women, and each product page includes detailed descriptions, high-quality images, and customer reviews. The checkout process is secure and user-friendly, making it easy for users to complete purchases.</w:t>
      </w:r>
      <w:r>
        <w:br w:type="textWrapping"/>
      </w:r>
    </w:p>
    <w:p w14:paraId="2A85AB81">
      <w:pPr>
        <w:pStyle w:val="3"/>
      </w:pPr>
      <w:r>
        <w:t>Areas for Improvement</w:t>
      </w:r>
    </w:p>
    <w:p w14:paraId="2DB6D92C">
      <w:pPr>
        <w:pStyle w:val="4"/>
      </w:pPr>
      <w:r>
        <w:t>Enhanced Personalization</w:t>
      </w:r>
    </w:p>
    <w:p w14:paraId="363B96A8">
      <w:r>
        <w:br w:type="textWrapping"/>
      </w:r>
      <w:r>
        <w:t>While the website offers a range of content and community features, there is room for enhanced personalization. For example, the site could implement personalized content recommendations based on user behavior and preferences. This would make the user experience more tailored and engaging.</w:t>
      </w:r>
      <w:r>
        <w:br w:type="textWrapping"/>
      </w:r>
    </w:p>
    <w:p w14:paraId="6BE3B739">
      <w:pPr>
        <w:pStyle w:val="4"/>
      </w:pPr>
      <w:r>
        <w:t>Increased Interactivity</w:t>
      </w:r>
    </w:p>
    <w:p w14:paraId="1DF5C7F0">
      <w:r>
        <w:br w:type="textWrapping"/>
      </w:r>
      <w:r>
        <w:t>Increasing the interactivity of the site could further enhance user engagement. Features such as live chat support, interactive polls, and quizzes could add a fun and dynamic element to the user experience. These features would encourage users to spend more time on the site and participate more actively in the community.</w:t>
      </w:r>
      <w:r>
        <w:br w:type="textWrapping"/>
      </w:r>
    </w:p>
    <w:p w14:paraId="2CE93A96">
      <w:pPr>
        <w:pStyle w:val="4"/>
      </w:pPr>
      <w:r>
        <w:t>Expanded Content</w:t>
      </w:r>
    </w:p>
    <w:p w14:paraId="7DBF295F">
      <w:r>
        <w:br w:type="textWrapping"/>
      </w:r>
      <w:r>
        <w:t>Although the content is high-quality and relevant, the website could benefit from expanding its content offerings. This could include more blog posts on a wider range of topics, as well as additional resources such as e-books and webinars. Providing more diverse content would attract a broader audience and keep existing users engaged.</w:t>
      </w:r>
      <w:r>
        <w:br w:type="textWrapping"/>
      </w:r>
    </w:p>
    <w:p w14:paraId="2AD4AE6E">
      <w:pPr>
        <w:pStyle w:val="4"/>
      </w:pPr>
      <w:r>
        <w:t>Advanced Analytics</w:t>
      </w:r>
    </w:p>
    <w:p w14:paraId="534D07BC">
      <w:r>
        <w:br w:type="textWrapping"/>
      </w:r>
      <w:r>
        <w:t>Implementing advanced analytics tools would provide valuable insights into user behavior and preferences. This data could be used to further refine the site’s content and features, ensuring that it meets the needs of its target audience. Advanced analytics could also help identify areas for improvement and measure the success of new initiatives.</w:t>
      </w:r>
      <w:r>
        <w:br w:type="textWrapping"/>
      </w:r>
    </w:p>
    <w:p w14:paraId="177D9272">
      <w:pPr>
        <w:pStyle w:val="2"/>
      </w:pPr>
      <w:r>
        <w:t>Suggestions for Improving the "</w:t>
      </w:r>
      <w:r>
        <w:rPr>
          <w:lang w:val="en-GB"/>
        </w:rPr>
        <w:t>Granhub</w:t>
      </w:r>
      <w:r>
        <w:t>" Website</w:t>
      </w:r>
    </w:p>
    <w:p w14:paraId="1B5DED01">
      <w:r>
        <w:t>Here are suggestions to improve the "</w:t>
      </w:r>
      <w:r>
        <w:rPr>
          <w:lang w:val="en-GB"/>
        </w:rPr>
        <w:t>Granhub</w:t>
      </w:r>
      <w:r>
        <w:t>" website:</w:t>
      </w:r>
    </w:p>
    <w:p w14:paraId="66B2DE87">
      <w:pPr>
        <w:pStyle w:val="3"/>
      </w:pPr>
      <w:r>
        <w:t>Design and User Interface</w:t>
      </w:r>
    </w:p>
    <w:p w14:paraId="74AF90BA">
      <w:pPr>
        <w:pStyle w:val="23"/>
      </w:pPr>
      <w:r>
        <w:t>Enhance Homepage Visuals: Add a prominent hero image or video on the homepage that captures the essence of the community.</w:t>
      </w:r>
    </w:p>
    <w:p w14:paraId="17EEF9AD">
      <w:pPr>
        <w:pStyle w:val="23"/>
      </w:pPr>
      <w:r>
        <w:t>Update Color Scheme: Consider a more vibrant color scheme to make the site more visually appealing while ensuring it remains accessible.</w:t>
      </w:r>
    </w:p>
    <w:p w14:paraId="4898A337">
      <w:pPr>
        <w:pStyle w:val="23"/>
      </w:pPr>
      <w:r>
        <w:t>Improve Typography: Use larger, more readable fonts and ensure a high contrast between text and background.</w:t>
      </w:r>
    </w:p>
    <w:p w14:paraId="08AA2686">
      <w:pPr>
        <w:pStyle w:val="23"/>
      </w:pPr>
      <w:r>
        <w:t>Consistent Branding: Ensure that all pages consistently reflect the site's branding, including color, font, and logo placement.</w:t>
      </w:r>
    </w:p>
    <w:p w14:paraId="5A2466F1">
      <w:pPr>
        <w:pStyle w:val="23"/>
      </w:pPr>
      <w:r>
        <w:t>Add Interactive Elements: Incorporate interactive elements like hover effects on buttons and images to make the site more engaging.</w:t>
      </w:r>
    </w:p>
    <w:p w14:paraId="49806B47">
      <w:pPr>
        <w:pStyle w:val="3"/>
      </w:pPr>
      <w:r>
        <w:t>Navigation and Usability</w:t>
      </w:r>
    </w:p>
    <w:p w14:paraId="4C13FEA0">
      <w:pPr>
        <w:pStyle w:val="23"/>
      </w:pPr>
      <w:r>
        <w:t>Simplify Navigation: Streamline the navigation bar by grouping related items and using dropdown menus.</w:t>
      </w:r>
    </w:p>
    <w:p w14:paraId="07F70994">
      <w:pPr>
        <w:pStyle w:val="23"/>
      </w:pPr>
      <w:r>
        <w:t>Add a Sticky Header: Implement a sticky header so the navigation bar remains visible as users scroll down the page.</w:t>
      </w:r>
    </w:p>
    <w:p w14:paraId="4A0B1E0B">
      <w:pPr>
        <w:pStyle w:val="23"/>
      </w:pPr>
      <w:r>
        <w:t>Breadcrumb Navigation: Include breadcrumb navigation to help users understand their location within the site.</w:t>
      </w:r>
    </w:p>
    <w:p w14:paraId="20201D75">
      <w:pPr>
        <w:pStyle w:val="23"/>
      </w:pPr>
      <w:r>
        <w:t>Enhance Search Functionality: Improve the search functionality to provide more accurate and relevant results.</w:t>
      </w:r>
    </w:p>
    <w:p w14:paraId="4A86A764">
      <w:pPr>
        <w:pStyle w:val="23"/>
      </w:pPr>
      <w:r>
        <w:t>Optimize for Mobile: Further refine the mobile version of the site to ensure it is fully optimized for smaller screens.</w:t>
      </w:r>
    </w:p>
    <w:p w14:paraId="5D963772">
      <w:pPr>
        <w:pStyle w:val="3"/>
      </w:pPr>
      <w:r>
        <w:t>Content and Engagement</w:t>
      </w:r>
    </w:p>
    <w:p w14:paraId="5F4CC0AE">
      <w:pPr>
        <w:pStyle w:val="23"/>
      </w:pPr>
      <w:r>
        <w:t>Expand Blog Topics: Diversify blog content to cover a wider range of topics relevant to grandparents, such as travel, technology, and personal finance.</w:t>
      </w:r>
    </w:p>
    <w:p w14:paraId="2B7C25E8">
      <w:pPr>
        <w:pStyle w:val="23"/>
      </w:pPr>
      <w:r>
        <w:t>User Testimonials: Add a section for user testimonials to build credibility and trust within the community.</w:t>
      </w:r>
    </w:p>
    <w:p w14:paraId="1A4757EA">
      <w:pPr>
        <w:pStyle w:val="23"/>
      </w:pPr>
      <w:r>
        <w:t>Guest Contributors: Invite guest bloggers or experts to contribute articles, providing fresh perspectives and expertise.</w:t>
      </w:r>
    </w:p>
    <w:p w14:paraId="3E34D2A1">
      <w:pPr>
        <w:pStyle w:val="23"/>
      </w:pPr>
      <w:r>
        <w:t>Interactive Polls and Surveys: Implement interactive polls and surveys to engage users and gather valuable feedback.</w:t>
      </w:r>
    </w:p>
    <w:p w14:paraId="7D01C774">
      <w:pPr>
        <w:pStyle w:val="23"/>
      </w:pPr>
      <w:r>
        <w:t>Content Personalization: Use algorithms to recommend personalized content based on users' interests and browsing history.</w:t>
      </w:r>
    </w:p>
    <w:p w14:paraId="3A4FFDF0">
      <w:pPr>
        <w:pStyle w:val="3"/>
      </w:pPr>
      <w:r>
        <w:t>Community Building</w:t>
      </w:r>
    </w:p>
    <w:p w14:paraId="178A3889">
      <w:pPr>
        <w:pStyle w:val="23"/>
      </w:pPr>
      <w:r>
        <w:t>Live Chat Feature: Introduce a live chat feature for real-time interaction between community members.</w:t>
      </w:r>
    </w:p>
    <w:p w14:paraId="603E0EB1">
      <w:pPr>
        <w:pStyle w:val="23"/>
      </w:pPr>
      <w:r>
        <w:t>Event Calendar: Create an event calendar to highlight upcoming community events, webinars, and online meetups.</w:t>
      </w:r>
    </w:p>
    <w:p w14:paraId="0B2EBAF7">
      <w:pPr>
        <w:pStyle w:val="23"/>
      </w:pPr>
      <w:r>
        <w:t>Member Spotlight: Feature a 'Member Spotlight' section to showcase active members and their contributions.</w:t>
      </w:r>
    </w:p>
    <w:p w14:paraId="6EB00D7B">
      <w:pPr>
        <w:pStyle w:val="23"/>
      </w:pPr>
      <w:r>
        <w:t>Gamification: Add gamification elements like badges and leaderboards to encourage participation and engagement.</w:t>
      </w:r>
    </w:p>
    <w:p w14:paraId="24DB09CA">
      <w:pPr>
        <w:pStyle w:val="23"/>
      </w:pPr>
      <w:r>
        <w:t>Private Messaging: Enable private messaging between users to facilitate more personal connections.</w:t>
      </w:r>
    </w:p>
    <w:p w14:paraId="2A28E54A">
      <w:pPr>
        <w:pStyle w:val="3"/>
      </w:pPr>
      <w:r>
        <w:t>Technical Improvements</w:t>
      </w:r>
    </w:p>
    <w:p w14:paraId="67F97069">
      <w:pPr>
        <w:pStyle w:val="23"/>
      </w:pPr>
      <w:r>
        <w:t>Improve Page Load Speed: Optimize images, leverage browser caching, and minimize JavaScript to improve page load times.</w:t>
      </w:r>
    </w:p>
    <w:p w14:paraId="0AC6DDF3">
      <w:pPr>
        <w:pStyle w:val="23"/>
      </w:pPr>
      <w:r>
        <w:t>SEO Optimization: Implement SEO best practices, including meta tags, alt text for images, and optimized headings to improve search engine ranking.</w:t>
      </w:r>
    </w:p>
    <w:p w14:paraId="26AD1E46">
      <w:pPr>
        <w:pStyle w:val="23"/>
      </w:pPr>
      <w:r>
        <w:t>Security Enhancements: Ensure robust security measures are in place, including SSL certificates, regular updates, and secure login processes.</w:t>
      </w:r>
    </w:p>
    <w:p w14:paraId="6BC33108">
      <w:pPr>
        <w:pStyle w:val="23"/>
      </w:pPr>
      <w:r>
        <w:t>Accessibility Features: Enhance accessibility by providing options like text-to-speech, keyboard navigation, and customizable text sizes.</w:t>
      </w:r>
    </w:p>
    <w:p w14:paraId="1A3BB2F8">
      <w:pPr>
        <w:pStyle w:val="23"/>
      </w:pPr>
      <w:r>
        <w:t>Regular Backups: Implement a regular backup schedule to prevent data loss and ensure quick recovery in case of any issues.</w:t>
      </w:r>
    </w:p>
    <w:p w14:paraId="07B6433F">
      <w:pPr>
        <w:pStyle w:val="3"/>
      </w:pPr>
      <w:r>
        <w:t>Marketing and Outreach</w:t>
      </w:r>
    </w:p>
    <w:p w14:paraId="562B0530">
      <w:pPr>
        <w:pStyle w:val="23"/>
      </w:pPr>
      <w:r>
        <w:t>Social Media Integration: Integrate social media sharing buttons and promote community activities on various social media platforms.</w:t>
      </w:r>
    </w:p>
    <w:p w14:paraId="3EAC03BC">
      <w:pPr>
        <w:pStyle w:val="23"/>
      </w:pPr>
      <w:r>
        <w:t>Email Newsletter: Start an email newsletter to keep members updated on new content, events, and community news.</w:t>
      </w:r>
    </w:p>
    <w:p w14:paraId="60E8C35E">
      <w:pPr>
        <w:pStyle w:val="23"/>
      </w:pPr>
      <w:r>
        <w:t>Content Partnerships: Partner with other websites or organizations targeting similar demographics to expand reach and attract new members.</w:t>
      </w:r>
    </w:p>
    <w:p w14:paraId="006CAB40">
      <w:pPr>
        <w:pStyle w:val="23"/>
      </w:pPr>
      <w:r>
        <w:t>User Onboarding: Develop a comprehensive onboarding process for new users, including tutorials and welcome messages to help them get started.</w:t>
      </w:r>
    </w:p>
    <w:p w14:paraId="1995039B">
      <w:pPr>
        <w:pStyle w:val="23"/>
      </w:pPr>
      <w:r>
        <w:t>Feedback System: Implement a feedback system to regularly gather user input and make continuous improvements based on their suggestions.</w:t>
      </w:r>
    </w:p>
    <w:p w14:paraId="68DBD302">
      <w:pPr>
        <w:pStyle w:val="3"/>
      </w:pPr>
      <w:r>
        <w:br w:type="textWrapping"/>
      </w:r>
      <w:r>
        <w:t>Conclusion</w:t>
      </w:r>
    </w:p>
    <w:p w14:paraId="5BBBC621">
      <w:r>
        <w:br w:type="textWrapping"/>
      </w:r>
      <w:r>
        <w:t>The "</w:t>
      </w:r>
      <w:r>
        <w:rPr>
          <w:lang w:val="en-GB"/>
        </w:rPr>
        <w:t>Granhub</w:t>
      </w:r>
      <w:r>
        <w:t>" website is a well-designed and engaging platform that successfully connects grandparents through relevant content and community features. Its clean design, intuitive navigation, and high-quality content ma</w:t>
      </w:r>
      <w:bookmarkStart w:id="0" w:name="_GoBack"/>
      <w:bookmarkEnd w:id="0"/>
      <w:r>
        <w:t>ke it a valuable resource for its target audience. By enhancing personalization, increasing interactivity, expanding content, and implementing advanced analytics, the site could further improve its user experience and continue to grow its community. Overall, "</w:t>
      </w:r>
      <w:r>
        <w:rPr>
          <w:lang w:val="en-GB"/>
        </w:rPr>
        <w:t>Granhub</w:t>
      </w:r>
      <w:r>
        <w:t>" is a commendable effort to create a supportive and engaging online space for grandparents.</w:t>
      </w:r>
    </w:p>
    <w:p w14:paraId="782CFB7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D07763"/>
    <w:rsid w:val="60934D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Sailwift Lyu</cp:lastModifiedBy>
  <dcterms:modified xsi:type="dcterms:W3CDTF">2024-07-31T00:10:50Z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2057-12.2.0.17119</vt:lpwstr>
  </property>
  <property fmtid="{D5CDD505-2E9C-101B-9397-08002B2CF9AE}" pid="3" name="ICV">
    <vt:lpwstr>1E5DA84EE55546BBAAE00AAF8DD92A50_13</vt:lpwstr>
  </property>
</Properties>
</file>